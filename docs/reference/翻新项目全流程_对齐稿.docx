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3FC92">
      <w:pPr>
        <w:spacing w:before="2400"/>
      </w:pPr>
      <w:r>
        <w:rPr>
          <w:b/>
          <w:sz w:val="60"/>
        </w:rPr>
        <w:t>翻新项目全流程：请你帮我核对</w:t>
      </w:r>
    </w:p>
    <w:p w14:paraId="486370B6">
      <w:pPr>
        <w:spacing w:after="80"/>
        <w:rPr>
          <w:rFonts w:hint="default" w:eastAsia="PingFang SC"/>
          <w:lang w:val="en-US" w:eastAsia="zh-CN"/>
        </w:rPr>
      </w:pPr>
      <w:r>
        <w:rPr>
          <w:i w:val="0"/>
          <w:color w:val="666666"/>
          <w:sz w:val="26"/>
        </w:rPr>
        <w:t>根据你写的 24 条流程整理　｜　2026 年 9 月</w:t>
      </w:r>
      <w:r>
        <w:rPr>
          <w:rFonts w:hint="eastAsia"/>
          <w:i w:val="0"/>
          <w:color w:val="666666"/>
          <w:sz w:val="26"/>
          <w:lang w:val="en-US" w:eastAsia="zh-CN"/>
        </w:rPr>
        <w:t>11日</w:t>
      </w:r>
    </w:p>
    <w:p w14:paraId="52C674BA"/>
    <w:p w14:paraId="18DE42E7">
      <w:pPr>
        <w:spacing w:after="80"/>
      </w:pPr>
      <w:r>
        <w:rPr>
          <w:i w:val="0"/>
          <w:sz w:val="26"/>
        </w:rPr>
        <w:t>这份东西是干什么的：</w:t>
      </w:r>
    </w:p>
    <w:p w14:paraId="32021437">
      <w:pPr>
        <w:pStyle w:val="16"/>
        <w:spacing w:after="40"/>
      </w:pPr>
      <w:r>
        <w:rPr>
          <w:sz w:val="23"/>
        </w:rPr>
        <w:t>你之前给我写了 24 条，我把它们画成了一张图，并且每一步都列了“谁做、先做完什么才能做、做完的标志是什么”。</w:t>
      </w:r>
    </w:p>
    <w:p w14:paraId="3B107867">
      <w:pPr>
        <w:pStyle w:val="16"/>
        <w:spacing w:after="40"/>
      </w:pPr>
      <w:r>
        <w:rPr>
          <w:sz w:val="23"/>
        </w:rPr>
        <w:t>里面有一部分是我猜的（用虚线框和“我猜的”标出来了），不一定对，请你判断。</w:t>
      </w:r>
    </w:p>
    <w:p w14:paraId="538026FD">
      <w:pPr>
        <w:pStyle w:val="16"/>
        <w:spacing w:after="40"/>
      </w:pPr>
      <w:r>
        <w:rPr>
          <w:sz w:val="23"/>
        </w:rPr>
        <w:t>请你用 ✓ ✗ ？ 三个记号告诉我哪里对、哪里不对；缺了的事直接写在每张表下面的空行里。</w:t>
      </w:r>
    </w:p>
    <w:p w14:paraId="2FC87A2D">
      <w:pPr>
        <w:pStyle w:val="16"/>
        <w:spacing w:after="40"/>
      </w:pPr>
      <w:r>
        <w:rPr>
          <w:sz w:val="23"/>
        </w:rPr>
        <w:t>核对完拍照或者直接把这份发回给我就行，不用整理。</w:t>
      </w:r>
    </w:p>
    <w:p w14:paraId="651810CF">
      <w:r>
        <w:br w:type="page"/>
      </w:r>
    </w:p>
    <w:p w14:paraId="623483A7">
      <w:pPr>
        <w:spacing w:before="120" w:after="80"/>
      </w:pPr>
      <w:r>
        <w:rPr>
          <w:b/>
          <w:sz w:val="40"/>
        </w:rPr>
        <w:t>一、怎么看这张图、怎么改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1339"/>
      </w:tblGrid>
      <w:tr w14:paraId="1E8501BA">
        <w:tc>
          <w:tcPr>
            <w:tcW w:w="2835" w:type="dxa"/>
            <w:shd w:val="clear" w:color="auto" w:fill="F2F2F2"/>
          </w:tcPr>
          <w:p w14:paraId="0775FDFF">
            <w:pPr>
              <w:spacing w:after="0" w:line="240" w:lineRule="auto"/>
            </w:pPr>
            <w:r>
              <w:rPr>
                <w:b/>
              </w:rPr>
              <w:t>实线框</w:t>
            </w:r>
          </w:p>
        </w:tc>
        <w:tc>
          <w:tcPr>
            <w:tcW w:w="11339" w:type="dxa"/>
          </w:tcPr>
          <w:p w14:paraId="7FA272E6">
            <w:pPr>
              <w:spacing w:after="0" w:line="240" w:lineRule="auto"/>
            </w:pPr>
            <w:r>
              <w:t>你写的原话，我没改。</w:t>
            </w:r>
          </w:p>
        </w:tc>
      </w:tr>
      <w:tr w14:paraId="668E9B01">
        <w:tc>
          <w:tcPr>
            <w:tcW w:w="2835" w:type="dxa"/>
            <w:shd w:val="clear" w:color="auto" w:fill="F2F2F2"/>
          </w:tcPr>
          <w:p w14:paraId="56062784">
            <w:pPr>
              <w:spacing w:after="0" w:line="240" w:lineRule="auto"/>
            </w:pPr>
            <w:r>
              <w:rPr>
                <w:b/>
              </w:rPr>
              <w:t>虚线框 + “我猜的”</w:t>
            </w:r>
          </w:p>
        </w:tc>
        <w:tc>
          <w:tcPr>
            <w:tcW w:w="11339" w:type="dxa"/>
          </w:tcPr>
          <w:p w14:paraId="53513017">
            <w:pPr>
              <w:spacing w:after="0" w:line="240" w:lineRule="auto"/>
            </w:pPr>
            <w:r>
              <w:t>我加的、我猜的。请你打 ✓（对）或 ✗（不对），不对的话写一句正确的。</w:t>
            </w:r>
          </w:p>
        </w:tc>
      </w:tr>
      <w:tr w14:paraId="6E76DD20">
        <w:tc>
          <w:tcPr>
            <w:tcW w:w="2835" w:type="dxa"/>
            <w:shd w:val="clear" w:color="auto" w:fill="F2F2F2"/>
          </w:tcPr>
          <w:p w14:paraId="7258FA85">
            <w:pPr>
              <w:spacing w:after="0" w:line="240" w:lineRule="auto"/>
            </w:pPr>
            <w:r>
              <w:rPr>
                <w:b/>
              </w:rPr>
              <w:t>绿框</w:t>
            </w:r>
          </w:p>
        </w:tc>
        <w:tc>
          <w:tcPr>
            <w:tcW w:w="11339" w:type="dxa"/>
          </w:tcPr>
          <w:p w14:paraId="622C8D1C">
            <w:pPr>
              <w:spacing w:after="0" w:line="240" w:lineRule="auto"/>
            </w:pPr>
            <w:r>
              <w:t>框里的几件事可以同时做，不用一件等一件。</w:t>
            </w:r>
          </w:p>
        </w:tc>
      </w:tr>
      <w:tr w14:paraId="2BE65464">
        <w:tc>
          <w:tcPr>
            <w:tcW w:w="2835" w:type="dxa"/>
            <w:shd w:val="clear" w:color="auto" w:fill="F2F2F2"/>
          </w:tcPr>
          <w:p w14:paraId="57E36300">
            <w:pPr>
              <w:spacing w:after="0" w:line="240" w:lineRule="auto"/>
            </w:pPr>
            <w:r>
              <w:rPr>
                <w:b/>
              </w:rPr>
              <w:t>黑色方块（大节点）</w:t>
            </w:r>
          </w:p>
        </w:tc>
        <w:tc>
          <w:tcPr>
            <w:tcW w:w="11339" w:type="dxa"/>
          </w:tcPr>
          <w:p w14:paraId="13BC33CC">
            <w:pPr>
              <w:spacing w:after="0" w:line="240" w:lineRule="auto"/>
            </w:pPr>
            <w:r>
              <w:t>走到这里，就算这个阶段结束了。比如 Open escrow、Close escrow、开始施工、final 检查通过、收到 offer。</w:t>
            </w:r>
          </w:p>
        </w:tc>
      </w:tr>
      <w:tr w14:paraId="4681B7D0">
        <w:tc>
          <w:tcPr>
            <w:tcW w:w="2835" w:type="dxa"/>
            <w:shd w:val="clear" w:color="auto" w:fill="F2F2F2"/>
          </w:tcPr>
          <w:p w14:paraId="547D662C">
            <w:pPr>
              <w:spacing w:after="0" w:line="240" w:lineRule="auto"/>
            </w:pPr>
            <w:r>
              <w:rPr>
                <w:b/>
              </w:rPr>
              <w:t>↓ 箭头</w:t>
            </w:r>
          </w:p>
        </w:tc>
        <w:tc>
          <w:tcPr>
            <w:tcW w:w="11339" w:type="dxa"/>
          </w:tcPr>
          <w:p w14:paraId="22271515">
            <w:pPr>
              <w:spacing w:after="0" w:line="240" w:lineRule="auto"/>
            </w:pPr>
            <w:r>
              <w:t>上面那件做完，才能做下面那件。</w:t>
            </w:r>
          </w:p>
        </w:tc>
      </w:tr>
      <w:tr w14:paraId="3B6A4225">
        <w:tc>
          <w:tcPr>
            <w:tcW w:w="2835" w:type="dxa"/>
            <w:shd w:val="clear" w:color="auto" w:fill="F2F2F2"/>
          </w:tcPr>
          <w:p w14:paraId="657D9B6E">
            <w:pPr>
              <w:spacing w:after="0" w:line="240" w:lineRule="auto"/>
            </w:pPr>
            <w:r>
              <w:rPr>
                <w:b/>
              </w:rPr>
              <w:t>A D J K L S W Z</w:t>
            </w:r>
          </w:p>
        </w:tc>
        <w:tc>
          <w:tcPr>
            <w:tcW w:w="11339" w:type="dxa"/>
          </w:tcPr>
          <w:p w14:paraId="7122FD24">
            <w:pPr>
              <w:spacing w:after="0" w:line="240" w:lineRule="auto"/>
            </w:pPr>
            <w:r>
              <w:t>就是你写的代号，我没改，也没有去猜是谁。</w:t>
            </w:r>
          </w:p>
        </w:tc>
      </w:tr>
    </w:tbl>
    <w:p w14:paraId="0067A2DD"/>
    <w:p w14:paraId="5E607D34">
      <w:pPr>
        <w:spacing w:before="120" w:after="80"/>
      </w:pPr>
      <w:r>
        <w:rPr>
          <w:b/>
          <w:sz w:val="30"/>
        </w:rPr>
        <w:t>怎么给我反馈（三个记号就够）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039"/>
      </w:tblGrid>
      <w:tr w14:paraId="0536E6DF">
        <w:tc>
          <w:tcPr>
            <w:tcW w:w="1134" w:type="dxa"/>
          </w:tcPr>
          <w:p w14:paraId="3448F1EF">
            <w:pPr>
              <w:spacing w:after="0" w:line="240" w:lineRule="auto"/>
            </w:pPr>
            <w:r>
              <w:rPr>
                <w:b/>
                <w:sz w:val="32"/>
              </w:rPr>
              <w:t>✓</w:t>
            </w:r>
          </w:p>
        </w:tc>
        <w:tc>
          <w:tcPr>
            <w:tcW w:w="13039" w:type="dxa"/>
          </w:tcPr>
          <w:p w14:paraId="46167FAF">
            <w:pPr>
              <w:spacing w:after="0" w:line="240" w:lineRule="auto"/>
            </w:pPr>
            <w:r>
              <w:t>对，就是这样。</w:t>
            </w:r>
          </w:p>
        </w:tc>
      </w:tr>
      <w:tr w14:paraId="19EB09DC">
        <w:tc>
          <w:tcPr>
            <w:tcW w:w="1134" w:type="dxa"/>
          </w:tcPr>
          <w:p w14:paraId="337059EC">
            <w:pPr>
              <w:spacing w:after="0" w:line="240" w:lineRule="auto"/>
            </w:pPr>
            <w:r>
              <w:rPr>
                <w:b/>
                <w:sz w:val="32"/>
              </w:rPr>
              <w:t>✗</w:t>
            </w:r>
          </w:p>
        </w:tc>
        <w:tc>
          <w:tcPr>
            <w:tcW w:w="13039" w:type="dxa"/>
          </w:tcPr>
          <w:p w14:paraId="607711A6">
            <w:pPr>
              <w:spacing w:after="0" w:line="240" w:lineRule="auto"/>
            </w:pPr>
            <w:r>
              <w:t>不对。请在旁边“改成什么”那一格写一句：谁做 / 顺序应该是 / 其实是这样。</w:t>
            </w:r>
          </w:p>
        </w:tc>
      </w:tr>
      <w:tr w14:paraId="32BC1E37">
        <w:tc>
          <w:tcPr>
            <w:tcW w:w="1134" w:type="dxa"/>
          </w:tcPr>
          <w:p w14:paraId="21151CDF">
            <w:pPr>
              <w:spacing w:after="0" w:line="240" w:lineRule="auto"/>
            </w:pPr>
            <w:r>
              <w:rPr>
                <w:b/>
                <w:sz w:val="32"/>
              </w:rPr>
              <w:t>？</w:t>
            </w:r>
          </w:p>
        </w:tc>
        <w:tc>
          <w:tcPr>
            <w:tcW w:w="13039" w:type="dxa"/>
          </w:tcPr>
          <w:p w14:paraId="1608855C">
            <w:pPr>
              <w:spacing w:after="0" w:line="240" w:lineRule="auto"/>
            </w:pPr>
            <w:r>
              <w:t>你也不确定，或者</w:t>
            </w:r>
            <w:bookmarkStart w:id="0" w:name="_GoBack"/>
            <w:bookmarkEnd w:id="0"/>
            <w:r>
              <w:t>每套房不一样。</w:t>
            </w:r>
          </w:p>
        </w:tc>
      </w:tr>
    </w:tbl>
    <w:p w14:paraId="37A51B59">
      <w:pPr>
        <w:spacing w:after="80"/>
      </w:pPr>
      <w:r>
        <w:rPr>
          <w:i w:val="0"/>
          <w:color w:val="444444"/>
          <w:sz w:val="23"/>
        </w:rPr>
        <w:t>顺序不对的话，直接在图上画箭头改；缺了什么事，写在那一张表最下面的空行里。</w:t>
      </w:r>
    </w:p>
    <w:p w14:paraId="75A9AB57">
      <w:r>
        <w:br w:type="page"/>
      </w:r>
    </w:p>
    <w:p w14:paraId="1AD3C6FF">
      <w:pPr>
        <w:spacing w:before="120" w:after="80"/>
      </w:pPr>
      <w:r>
        <w:rPr>
          <w:b/>
          <w:sz w:val="40"/>
        </w:rPr>
        <w:t>二、全流程一张图</w:t>
      </w:r>
    </w:p>
    <w:p w14:paraId="2DDCF151">
      <w:pPr>
        <w:jc w:val="center"/>
      </w:pPr>
      <w:r>
        <w:drawing>
          <wp:inline distT="0" distB="0" distL="114300" distR="114300">
            <wp:extent cx="9359900" cy="4135755"/>
            <wp:effectExtent l="0" t="0" r="1270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13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67A7">
      <w:r>
        <w:br w:type="page"/>
      </w:r>
    </w:p>
    <w:p w14:paraId="0669A063">
      <w:pPr>
        <w:spacing w:before="120" w:after="80"/>
      </w:pPr>
      <w:r>
        <w:rPr>
          <w:b/>
          <w:sz w:val="40"/>
        </w:rPr>
        <w:t>三、每个阶段逐条核对</w:t>
      </w:r>
    </w:p>
    <w:p w14:paraId="2F17BF7D">
      <w:pPr>
        <w:spacing w:after="80"/>
      </w:pPr>
      <w:r>
        <w:rPr>
          <w:i w:val="0"/>
          <w:color w:val="444444"/>
          <w:sz w:val="23"/>
        </w:rPr>
        <w:t>每一行一件事，按先后顺序排。你只需要在中间一列打 ✓ ✗ ？，不对的话在右边写一句应该是什么。黄色行是我猜的，请你判断。</w:t>
      </w:r>
    </w:p>
    <w:p w14:paraId="005F3E03">
      <w:pPr>
        <w:spacing w:before="200" w:after="80"/>
      </w:pPr>
      <w:r>
        <w:rPr>
          <w:b/>
          <w:sz w:val="30"/>
        </w:rPr>
        <w:t>阶段 ①　找房、看房、出价（买之前）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361"/>
        <w:gridCol w:w="5669"/>
      </w:tblGrid>
      <w:tr w14:paraId="53800158">
        <w:tc>
          <w:tcPr>
            <w:tcW w:w="7654" w:type="dxa"/>
            <w:shd w:val="clear" w:color="auto" w:fill="DDDDDD"/>
          </w:tcPr>
          <w:p w14:paraId="1534A65E">
            <w:pPr>
              <w:spacing w:after="0" w:line="240" w:lineRule="auto"/>
            </w:pPr>
            <w:r>
              <w:rPr>
                <w:b/>
                <w:sz w:val="21"/>
              </w:rPr>
              <w:t>事情（谁做）</w:t>
            </w:r>
          </w:p>
        </w:tc>
        <w:tc>
          <w:tcPr>
            <w:tcW w:w="1361" w:type="dxa"/>
            <w:shd w:val="clear" w:color="auto" w:fill="DDDDDD"/>
          </w:tcPr>
          <w:p w14:paraId="3A68F8C5">
            <w:pPr>
              <w:spacing w:after="0" w:line="240" w:lineRule="auto"/>
            </w:pPr>
            <w:r>
              <w:rPr>
                <w:b/>
                <w:sz w:val="21"/>
              </w:rPr>
              <w:t>对不对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✓ ✗ ？</w:t>
            </w:r>
          </w:p>
        </w:tc>
        <w:tc>
          <w:tcPr>
            <w:tcW w:w="5669" w:type="dxa"/>
            <w:shd w:val="clear" w:color="auto" w:fill="DDDDDD"/>
          </w:tcPr>
          <w:p w14:paraId="0E8559E3">
            <w:pPr>
              <w:spacing w:after="0" w:line="240" w:lineRule="auto"/>
            </w:pPr>
            <w:r>
              <w:rPr>
                <w:b/>
                <w:sz w:val="21"/>
              </w:rPr>
              <w:t>不对的话，应该是什么</w:t>
            </w:r>
          </w:p>
        </w:tc>
      </w:tr>
      <w:tr w14:paraId="67D60D9D">
        <w:tc>
          <w:tcPr>
            <w:tcW w:w="7654" w:type="dxa"/>
          </w:tcPr>
          <w:p w14:paraId="44031C6D">
            <w:pPr>
              <w:spacing w:after="0" w:line="240" w:lineRule="auto"/>
            </w:pPr>
            <w:r>
              <w:rPr>
                <w:sz w:val="22"/>
              </w:rPr>
              <w:t>1. J 筛选房源：是否有死亡记录、是否有 unpermitted sqft</w:t>
            </w:r>
          </w:p>
        </w:tc>
        <w:tc>
          <w:tcPr>
            <w:tcW w:w="1361" w:type="dxa"/>
          </w:tcPr>
          <w:p w14:paraId="1FC0222F">
            <w:pPr>
              <w:spacing w:after="0" w:line="240" w:lineRule="auto"/>
            </w:pPr>
          </w:p>
        </w:tc>
        <w:tc>
          <w:tcPr>
            <w:tcW w:w="5669" w:type="dxa"/>
          </w:tcPr>
          <w:p w14:paraId="500D914F">
            <w:pPr>
              <w:spacing w:after="0" w:line="240" w:lineRule="auto"/>
            </w:pPr>
          </w:p>
        </w:tc>
      </w:tr>
      <w:tr w14:paraId="387B4390">
        <w:tc>
          <w:tcPr>
            <w:tcW w:w="7654" w:type="dxa"/>
          </w:tcPr>
          <w:p w14:paraId="6D52CE32">
            <w:pPr>
              <w:spacing w:after="0" w:line="240" w:lineRule="auto"/>
            </w:pPr>
            <w:r>
              <w:rPr>
                <w:sz w:val="22"/>
              </w:rPr>
              <w:t>2. L 去看房：确定时间和 open door 形式</w:t>
            </w:r>
          </w:p>
        </w:tc>
        <w:tc>
          <w:tcPr>
            <w:tcW w:w="1361" w:type="dxa"/>
          </w:tcPr>
          <w:p w14:paraId="33992B61">
            <w:pPr>
              <w:spacing w:after="0" w:line="240" w:lineRule="auto"/>
            </w:pPr>
          </w:p>
        </w:tc>
        <w:tc>
          <w:tcPr>
            <w:tcW w:w="5669" w:type="dxa"/>
          </w:tcPr>
          <w:p w14:paraId="620393C4">
            <w:pPr>
              <w:spacing w:after="0" w:line="240" w:lineRule="auto"/>
            </w:pPr>
          </w:p>
        </w:tc>
      </w:tr>
      <w:tr w14:paraId="4A4B053B">
        <w:tc>
          <w:tcPr>
            <w:tcW w:w="7654" w:type="dxa"/>
          </w:tcPr>
          <w:p w14:paraId="21543E13">
            <w:pPr>
              <w:spacing w:after="0" w:line="240" w:lineRule="auto"/>
            </w:pPr>
            <w:r>
              <w:rPr>
                <w:sz w:val="22"/>
              </w:rPr>
              <w:t>3. D、L 董事会决策价格、谈价</w:t>
            </w:r>
          </w:p>
        </w:tc>
        <w:tc>
          <w:tcPr>
            <w:tcW w:w="1361" w:type="dxa"/>
          </w:tcPr>
          <w:p w14:paraId="6B76BAEE">
            <w:pPr>
              <w:spacing w:after="0" w:line="240" w:lineRule="auto"/>
            </w:pPr>
          </w:p>
        </w:tc>
        <w:tc>
          <w:tcPr>
            <w:tcW w:w="5669" w:type="dxa"/>
          </w:tcPr>
          <w:p w14:paraId="5E426353">
            <w:pPr>
              <w:spacing w:after="0" w:line="240" w:lineRule="auto"/>
            </w:pPr>
          </w:p>
        </w:tc>
      </w:tr>
      <w:tr w14:paraId="40DAAB8C">
        <w:tc>
          <w:tcPr>
            <w:tcW w:w="7654" w:type="dxa"/>
            <w:shd w:val="clear" w:color="auto" w:fill="E0E0E0"/>
          </w:tcPr>
          <w:p w14:paraId="7F08F487">
            <w:pPr>
              <w:spacing w:after="0" w:line="240" w:lineRule="auto"/>
            </w:pPr>
            <w:r>
              <w:rPr>
                <w:b/>
                <w:sz w:val="22"/>
              </w:rPr>
              <w:t>大节点：Open escrow</w:t>
            </w:r>
          </w:p>
        </w:tc>
        <w:tc>
          <w:tcPr>
            <w:tcW w:w="1361" w:type="dxa"/>
            <w:shd w:val="clear" w:color="auto" w:fill="E0E0E0"/>
          </w:tcPr>
          <w:p w14:paraId="077949DC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E0E0E0"/>
          </w:tcPr>
          <w:p w14:paraId="02563773">
            <w:pPr>
              <w:spacing w:after="0" w:line="240" w:lineRule="auto"/>
            </w:pPr>
          </w:p>
        </w:tc>
      </w:tr>
      <w:tr w14:paraId="67672DBA">
        <w:tc>
          <w:tcPr>
            <w:tcW w:w="7654" w:type="dxa"/>
          </w:tcPr>
          <w:p w14:paraId="65F3F97C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72A9CBDC">
            <w:pPr>
              <w:spacing w:after="0" w:line="240" w:lineRule="auto"/>
            </w:pPr>
          </w:p>
        </w:tc>
        <w:tc>
          <w:tcPr>
            <w:tcW w:w="5669" w:type="dxa"/>
          </w:tcPr>
          <w:p w14:paraId="061510FF">
            <w:pPr>
              <w:spacing w:after="0" w:line="240" w:lineRule="auto"/>
            </w:pPr>
          </w:p>
        </w:tc>
      </w:tr>
      <w:tr w14:paraId="3768E745">
        <w:tc>
          <w:tcPr>
            <w:tcW w:w="7654" w:type="dxa"/>
          </w:tcPr>
          <w:p w14:paraId="02C37E39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3ACB6D33">
            <w:pPr>
              <w:spacing w:after="0" w:line="240" w:lineRule="auto"/>
            </w:pPr>
          </w:p>
        </w:tc>
        <w:tc>
          <w:tcPr>
            <w:tcW w:w="5669" w:type="dxa"/>
          </w:tcPr>
          <w:p w14:paraId="2A549810">
            <w:pPr>
              <w:spacing w:after="0" w:line="240" w:lineRule="auto"/>
            </w:pPr>
          </w:p>
        </w:tc>
      </w:tr>
      <w:tr w14:paraId="05EC3B50">
        <w:tc>
          <w:tcPr>
            <w:tcW w:w="7654" w:type="dxa"/>
          </w:tcPr>
          <w:p w14:paraId="17292B52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0FE10F93">
            <w:pPr>
              <w:spacing w:after="0" w:line="240" w:lineRule="auto"/>
            </w:pPr>
          </w:p>
        </w:tc>
        <w:tc>
          <w:tcPr>
            <w:tcW w:w="5669" w:type="dxa"/>
          </w:tcPr>
          <w:p w14:paraId="3F8C756E">
            <w:pPr>
              <w:spacing w:after="0" w:line="240" w:lineRule="auto"/>
            </w:pPr>
          </w:p>
        </w:tc>
      </w:tr>
    </w:tbl>
    <w:p w14:paraId="02150010">
      <w:pPr>
        <w:spacing w:before="200" w:after="80"/>
      </w:pPr>
      <w:r>
        <w:rPr>
          <w:b/>
          <w:sz w:val="30"/>
        </w:rPr>
        <w:t>阶段 ②　买入 escrow 期间（从 open 到 close）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361"/>
        <w:gridCol w:w="5669"/>
      </w:tblGrid>
      <w:tr w14:paraId="4469AAF5">
        <w:tc>
          <w:tcPr>
            <w:tcW w:w="7654" w:type="dxa"/>
            <w:shd w:val="clear" w:color="auto" w:fill="DDDDDD"/>
          </w:tcPr>
          <w:p w14:paraId="4173940E">
            <w:pPr>
              <w:spacing w:after="0" w:line="240" w:lineRule="auto"/>
            </w:pPr>
            <w:r>
              <w:rPr>
                <w:b/>
                <w:sz w:val="21"/>
              </w:rPr>
              <w:t>事情（谁做）</w:t>
            </w:r>
          </w:p>
        </w:tc>
        <w:tc>
          <w:tcPr>
            <w:tcW w:w="1361" w:type="dxa"/>
            <w:shd w:val="clear" w:color="auto" w:fill="DDDDDD"/>
          </w:tcPr>
          <w:p w14:paraId="4F090826">
            <w:pPr>
              <w:spacing w:after="0" w:line="240" w:lineRule="auto"/>
            </w:pPr>
            <w:r>
              <w:rPr>
                <w:b/>
                <w:sz w:val="21"/>
              </w:rPr>
              <w:t>对不对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✓ ✗ ？</w:t>
            </w:r>
          </w:p>
        </w:tc>
        <w:tc>
          <w:tcPr>
            <w:tcW w:w="5669" w:type="dxa"/>
            <w:shd w:val="clear" w:color="auto" w:fill="DDDDDD"/>
          </w:tcPr>
          <w:p w14:paraId="71DB2712">
            <w:pPr>
              <w:spacing w:after="0" w:line="240" w:lineRule="auto"/>
            </w:pPr>
            <w:r>
              <w:rPr>
                <w:b/>
                <w:sz w:val="21"/>
              </w:rPr>
              <w:t>不对的话，应该是什么</w:t>
            </w:r>
          </w:p>
        </w:tc>
      </w:tr>
      <w:tr w14:paraId="211885AE">
        <w:tc>
          <w:tcPr>
            <w:tcW w:w="7654" w:type="dxa"/>
          </w:tcPr>
          <w:p w14:paraId="161ED99B">
            <w:pPr>
              <w:spacing w:after="0" w:line="240" w:lineRule="auto"/>
            </w:pPr>
            <w:r>
              <w:rPr>
                <w:sz w:val="22"/>
              </w:rPr>
              <w:t>4. J、K 开始贷款、开始买房屋保险</w:t>
            </w:r>
          </w:p>
        </w:tc>
        <w:tc>
          <w:tcPr>
            <w:tcW w:w="1361" w:type="dxa"/>
          </w:tcPr>
          <w:p w14:paraId="436C58DC">
            <w:pPr>
              <w:spacing w:after="0" w:line="240" w:lineRule="auto"/>
            </w:pPr>
          </w:p>
        </w:tc>
        <w:tc>
          <w:tcPr>
            <w:tcW w:w="5669" w:type="dxa"/>
          </w:tcPr>
          <w:p w14:paraId="69D39313">
            <w:pPr>
              <w:spacing w:after="0" w:line="240" w:lineRule="auto"/>
            </w:pPr>
          </w:p>
        </w:tc>
      </w:tr>
      <w:tr w14:paraId="6D9B0EA8">
        <w:tc>
          <w:tcPr>
            <w:tcW w:w="7654" w:type="dxa"/>
            <w:shd w:val="clear" w:color="auto" w:fill="FFF4D6"/>
          </w:tcPr>
          <w:p w14:paraId="661BB150">
            <w:pPr>
              <w:spacing w:after="0" w:line="240" w:lineRule="auto"/>
            </w:pPr>
            <w:r>
              <w:rPr>
                <w:sz w:val="22"/>
              </w:rPr>
              <w:t>我猜的：下面 5–8 四件要等贷款和保险启动了才能做？还是 4–8 五件一起做？</w:t>
            </w:r>
          </w:p>
        </w:tc>
        <w:tc>
          <w:tcPr>
            <w:tcW w:w="1361" w:type="dxa"/>
            <w:shd w:val="clear" w:color="auto" w:fill="FFF4D6"/>
          </w:tcPr>
          <w:p w14:paraId="37A207A7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FFF4D6"/>
          </w:tcPr>
          <w:p w14:paraId="69EE4EC8">
            <w:pPr>
              <w:spacing w:after="0" w:line="240" w:lineRule="auto"/>
            </w:pPr>
          </w:p>
        </w:tc>
      </w:tr>
      <w:tr w14:paraId="47051A84">
        <w:tc>
          <w:tcPr>
            <w:tcW w:w="7654" w:type="dxa"/>
          </w:tcPr>
          <w:p w14:paraId="2D422CC8">
            <w:pPr>
              <w:spacing w:after="0" w:line="240" w:lineRule="auto"/>
            </w:pPr>
            <w:r>
              <w:rPr>
                <w:sz w:val="22"/>
              </w:rPr>
              <w:t>5. D、L 签 loan doc　　（5、6、7、8 可以同时做）</w:t>
            </w:r>
          </w:p>
        </w:tc>
        <w:tc>
          <w:tcPr>
            <w:tcW w:w="1361" w:type="dxa"/>
          </w:tcPr>
          <w:p w14:paraId="1CD7671D">
            <w:pPr>
              <w:spacing w:after="0" w:line="240" w:lineRule="auto"/>
            </w:pPr>
          </w:p>
        </w:tc>
        <w:tc>
          <w:tcPr>
            <w:tcW w:w="5669" w:type="dxa"/>
          </w:tcPr>
          <w:p w14:paraId="482812EA">
            <w:pPr>
              <w:spacing w:after="0" w:line="240" w:lineRule="auto"/>
            </w:pPr>
          </w:p>
        </w:tc>
      </w:tr>
      <w:tr w14:paraId="16EB829A">
        <w:tc>
          <w:tcPr>
            <w:tcW w:w="7654" w:type="dxa"/>
          </w:tcPr>
          <w:p w14:paraId="301CD06A">
            <w:pPr>
              <w:spacing w:after="0" w:line="240" w:lineRule="auto"/>
            </w:pPr>
            <w:r>
              <w:rPr>
                <w:sz w:val="22"/>
              </w:rPr>
              <w:t>6. L 量尺</w:t>
            </w:r>
          </w:p>
        </w:tc>
        <w:tc>
          <w:tcPr>
            <w:tcW w:w="1361" w:type="dxa"/>
          </w:tcPr>
          <w:p w14:paraId="3114E626">
            <w:pPr>
              <w:spacing w:after="0" w:line="240" w:lineRule="auto"/>
            </w:pPr>
          </w:p>
        </w:tc>
        <w:tc>
          <w:tcPr>
            <w:tcW w:w="5669" w:type="dxa"/>
          </w:tcPr>
          <w:p w14:paraId="5ADE1453">
            <w:pPr>
              <w:spacing w:after="0" w:line="240" w:lineRule="auto"/>
            </w:pPr>
          </w:p>
        </w:tc>
      </w:tr>
      <w:tr w14:paraId="7FB47535">
        <w:tc>
          <w:tcPr>
            <w:tcW w:w="7654" w:type="dxa"/>
          </w:tcPr>
          <w:p w14:paraId="3B781942">
            <w:pPr>
              <w:spacing w:after="0" w:line="240" w:lineRule="auto"/>
            </w:pPr>
            <w:r>
              <w:rPr>
                <w:sz w:val="22"/>
              </w:rPr>
              <w:t>7. 设计师 设计方案</w:t>
            </w:r>
          </w:p>
        </w:tc>
        <w:tc>
          <w:tcPr>
            <w:tcW w:w="1361" w:type="dxa"/>
          </w:tcPr>
          <w:p w14:paraId="1351A25D">
            <w:pPr>
              <w:spacing w:after="0" w:line="240" w:lineRule="auto"/>
            </w:pPr>
          </w:p>
        </w:tc>
        <w:tc>
          <w:tcPr>
            <w:tcW w:w="5669" w:type="dxa"/>
          </w:tcPr>
          <w:p w14:paraId="7D06F3AD">
            <w:pPr>
              <w:spacing w:after="0" w:line="240" w:lineRule="auto"/>
            </w:pPr>
          </w:p>
        </w:tc>
      </w:tr>
      <w:tr w14:paraId="4896C0A9">
        <w:tc>
          <w:tcPr>
            <w:tcW w:w="7654" w:type="dxa"/>
          </w:tcPr>
          <w:p w14:paraId="06C4B024">
            <w:pPr>
              <w:spacing w:after="0" w:line="240" w:lineRule="auto"/>
            </w:pPr>
            <w:r>
              <w:rPr>
                <w:sz w:val="22"/>
              </w:rPr>
              <w:t>8. K 开通水电网</w:t>
            </w:r>
          </w:p>
        </w:tc>
        <w:tc>
          <w:tcPr>
            <w:tcW w:w="1361" w:type="dxa"/>
          </w:tcPr>
          <w:p w14:paraId="18A4C31E">
            <w:pPr>
              <w:spacing w:after="0" w:line="240" w:lineRule="auto"/>
            </w:pPr>
          </w:p>
        </w:tc>
        <w:tc>
          <w:tcPr>
            <w:tcW w:w="5669" w:type="dxa"/>
          </w:tcPr>
          <w:p w14:paraId="594233EF">
            <w:pPr>
              <w:spacing w:after="0" w:line="240" w:lineRule="auto"/>
            </w:pPr>
          </w:p>
        </w:tc>
      </w:tr>
      <w:tr w14:paraId="4BC473BC">
        <w:tc>
          <w:tcPr>
            <w:tcW w:w="7654" w:type="dxa"/>
            <w:shd w:val="clear" w:color="auto" w:fill="E0E0E0"/>
          </w:tcPr>
          <w:p w14:paraId="3168A665">
            <w:pPr>
              <w:spacing w:after="0" w:line="240" w:lineRule="auto"/>
            </w:pPr>
            <w:r>
              <w:rPr>
                <w:b/>
                <w:sz w:val="22"/>
              </w:rPr>
              <w:t>大节点：Close escrow</w:t>
            </w:r>
          </w:p>
        </w:tc>
        <w:tc>
          <w:tcPr>
            <w:tcW w:w="1361" w:type="dxa"/>
            <w:shd w:val="clear" w:color="auto" w:fill="E0E0E0"/>
          </w:tcPr>
          <w:p w14:paraId="6A2B97BA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E0E0E0"/>
          </w:tcPr>
          <w:p w14:paraId="2BE0552A">
            <w:pPr>
              <w:spacing w:after="0" w:line="240" w:lineRule="auto"/>
            </w:pPr>
          </w:p>
        </w:tc>
      </w:tr>
      <w:tr w14:paraId="0AE7D940">
        <w:tc>
          <w:tcPr>
            <w:tcW w:w="7654" w:type="dxa"/>
          </w:tcPr>
          <w:p w14:paraId="13EDA242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5BF0CC5B">
            <w:pPr>
              <w:spacing w:after="0" w:line="240" w:lineRule="auto"/>
            </w:pPr>
          </w:p>
        </w:tc>
        <w:tc>
          <w:tcPr>
            <w:tcW w:w="5669" w:type="dxa"/>
          </w:tcPr>
          <w:p w14:paraId="319951E9">
            <w:pPr>
              <w:spacing w:after="0" w:line="240" w:lineRule="auto"/>
            </w:pPr>
          </w:p>
        </w:tc>
      </w:tr>
      <w:tr w14:paraId="4C5F3354">
        <w:tc>
          <w:tcPr>
            <w:tcW w:w="7654" w:type="dxa"/>
          </w:tcPr>
          <w:p w14:paraId="4DF53C13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68AF5967">
            <w:pPr>
              <w:spacing w:after="0" w:line="240" w:lineRule="auto"/>
            </w:pPr>
          </w:p>
        </w:tc>
        <w:tc>
          <w:tcPr>
            <w:tcW w:w="5669" w:type="dxa"/>
          </w:tcPr>
          <w:p w14:paraId="19555479">
            <w:pPr>
              <w:spacing w:after="0" w:line="240" w:lineRule="auto"/>
            </w:pPr>
          </w:p>
        </w:tc>
      </w:tr>
      <w:tr w14:paraId="4B873F8B">
        <w:tc>
          <w:tcPr>
            <w:tcW w:w="7654" w:type="dxa"/>
          </w:tcPr>
          <w:p w14:paraId="30A92978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368E83B6">
            <w:pPr>
              <w:spacing w:after="0" w:line="240" w:lineRule="auto"/>
            </w:pPr>
          </w:p>
        </w:tc>
        <w:tc>
          <w:tcPr>
            <w:tcW w:w="5669" w:type="dxa"/>
          </w:tcPr>
          <w:p w14:paraId="39AED43E">
            <w:pPr>
              <w:spacing w:after="0" w:line="240" w:lineRule="auto"/>
            </w:pPr>
          </w:p>
        </w:tc>
      </w:tr>
    </w:tbl>
    <w:p w14:paraId="6060C64E">
      <w:pPr>
        <w:spacing w:before="200" w:after="80"/>
      </w:pPr>
      <w:r>
        <w:rPr>
          <w:b/>
          <w:sz w:val="30"/>
        </w:rPr>
        <w:t>阶段 ③　办 permit（开工之前）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361"/>
        <w:gridCol w:w="5669"/>
      </w:tblGrid>
      <w:tr w14:paraId="7494AA95">
        <w:tc>
          <w:tcPr>
            <w:tcW w:w="7654" w:type="dxa"/>
            <w:shd w:val="clear" w:color="auto" w:fill="DDDDDD"/>
          </w:tcPr>
          <w:p w14:paraId="5B31D2DA">
            <w:pPr>
              <w:spacing w:after="0" w:line="240" w:lineRule="auto"/>
            </w:pPr>
            <w:r>
              <w:rPr>
                <w:b/>
                <w:sz w:val="21"/>
              </w:rPr>
              <w:t>事情（谁做）</w:t>
            </w:r>
          </w:p>
        </w:tc>
        <w:tc>
          <w:tcPr>
            <w:tcW w:w="1361" w:type="dxa"/>
            <w:shd w:val="clear" w:color="auto" w:fill="DDDDDD"/>
          </w:tcPr>
          <w:p w14:paraId="0E163102">
            <w:pPr>
              <w:spacing w:after="0" w:line="240" w:lineRule="auto"/>
            </w:pPr>
            <w:r>
              <w:rPr>
                <w:b/>
                <w:sz w:val="21"/>
              </w:rPr>
              <w:t>对不对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✓ ✗ ？</w:t>
            </w:r>
          </w:p>
        </w:tc>
        <w:tc>
          <w:tcPr>
            <w:tcW w:w="5669" w:type="dxa"/>
            <w:shd w:val="clear" w:color="auto" w:fill="DDDDDD"/>
          </w:tcPr>
          <w:p w14:paraId="3666248B">
            <w:pPr>
              <w:spacing w:after="0" w:line="240" w:lineRule="auto"/>
            </w:pPr>
            <w:r>
              <w:rPr>
                <w:b/>
                <w:sz w:val="21"/>
              </w:rPr>
              <w:t>不对的话，应该是什么</w:t>
            </w:r>
          </w:p>
        </w:tc>
      </w:tr>
      <w:tr w14:paraId="6EF61340">
        <w:tc>
          <w:tcPr>
            <w:tcW w:w="7654" w:type="dxa"/>
          </w:tcPr>
          <w:p w14:paraId="6BB0261D">
            <w:pPr>
              <w:spacing w:after="0" w:line="240" w:lineRule="auto"/>
            </w:pPr>
            <w:r>
              <w:rPr>
                <w:sz w:val="22"/>
              </w:rPr>
              <w:t>9. Z 申请 permit（每个房子不一样）</w:t>
            </w:r>
          </w:p>
        </w:tc>
        <w:tc>
          <w:tcPr>
            <w:tcW w:w="1361" w:type="dxa"/>
          </w:tcPr>
          <w:p w14:paraId="3F1AFB91">
            <w:pPr>
              <w:spacing w:after="0" w:line="240" w:lineRule="auto"/>
            </w:pPr>
          </w:p>
        </w:tc>
        <w:tc>
          <w:tcPr>
            <w:tcW w:w="5669" w:type="dxa"/>
          </w:tcPr>
          <w:p w14:paraId="5E0B88BB">
            <w:pPr>
              <w:spacing w:after="0" w:line="240" w:lineRule="auto"/>
            </w:pPr>
          </w:p>
        </w:tc>
      </w:tr>
      <w:tr w14:paraId="413ED450">
        <w:tc>
          <w:tcPr>
            <w:tcW w:w="7654" w:type="dxa"/>
            <w:shd w:val="clear" w:color="auto" w:fill="FFF4D6"/>
          </w:tcPr>
          <w:p w14:paraId="5EC4D2DE">
            <w:pPr>
              <w:spacing w:after="0" w:line="240" w:lineRule="auto"/>
            </w:pPr>
            <w:r>
              <w:rPr>
                <w:sz w:val="22"/>
              </w:rPr>
              <w:t>我猜的：不需要 permit 的活（比如拆除、清理），可以不等 permit 先干？</w:t>
            </w:r>
          </w:p>
        </w:tc>
        <w:tc>
          <w:tcPr>
            <w:tcW w:w="1361" w:type="dxa"/>
            <w:shd w:val="clear" w:color="auto" w:fill="FFF4D6"/>
          </w:tcPr>
          <w:p w14:paraId="439252C3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FFF4D6"/>
          </w:tcPr>
          <w:p w14:paraId="1B053D52">
            <w:pPr>
              <w:spacing w:after="0" w:line="240" w:lineRule="auto"/>
            </w:pPr>
          </w:p>
        </w:tc>
      </w:tr>
      <w:tr w14:paraId="3106B7F6">
        <w:tc>
          <w:tcPr>
            <w:tcW w:w="7654" w:type="dxa"/>
            <w:shd w:val="clear" w:color="auto" w:fill="FFF4D6"/>
          </w:tcPr>
          <w:p w14:paraId="28E42BFA">
            <w:pPr>
              <w:spacing w:after="0" w:line="240" w:lineRule="auto"/>
            </w:pPr>
            <w:r>
              <w:rPr>
                <w:sz w:val="22"/>
              </w:rPr>
              <w:t>我猜的：等很久才到的材料（橱柜、门窗），是不是这时候就先订？</w:t>
            </w:r>
          </w:p>
        </w:tc>
        <w:tc>
          <w:tcPr>
            <w:tcW w:w="1361" w:type="dxa"/>
            <w:shd w:val="clear" w:color="auto" w:fill="FFF4D6"/>
          </w:tcPr>
          <w:p w14:paraId="0548A082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FFF4D6"/>
          </w:tcPr>
          <w:p w14:paraId="00958786">
            <w:pPr>
              <w:spacing w:after="0" w:line="240" w:lineRule="auto"/>
            </w:pPr>
          </w:p>
        </w:tc>
      </w:tr>
      <w:tr w14:paraId="60DA00EA">
        <w:tc>
          <w:tcPr>
            <w:tcW w:w="7654" w:type="dxa"/>
            <w:shd w:val="clear" w:color="auto" w:fill="E0E0E0"/>
          </w:tcPr>
          <w:p w14:paraId="5DC52A91">
            <w:pPr>
              <w:spacing w:after="0" w:line="240" w:lineRule="auto"/>
            </w:pPr>
            <w:r>
              <w:rPr>
                <w:b/>
                <w:sz w:val="22"/>
              </w:rPr>
              <w:t>大节点：开始施工</w:t>
            </w:r>
          </w:p>
        </w:tc>
        <w:tc>
          <w:tcPr>
            <w:tcW w:w="1361" w:type="dxa"/>
            <w:shd w:val="clear" w:color="auto" w:fill="E0E0E0"/>
          </w:tcPr>
          <w:p w14:paraId="4DF177AD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E0E0E0"/>
          </w:tcPr>
          <w:p w14:paraId="360731D0">
            <w:pPr>
              <w:spacing w:after="0" w:line="240" w:lineRule="auto"/>
            </w:pPr>
          </w:p>
        </w:tc>
      </w:tr>
      <w:tr w14:paraId="2A008C9A">
        <w:tc>
          <w:tcPr>
            <w:tcW w:w="7654" w:type="dxa"/>
          </w:tcPr>
          <w:p w14:paraId="6F913B55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4DF744D3">
            <w:pPr>
              <w:spacing w:after="0" w:line="240" w:lineRule="auto"/>
            </w:pPr>
          </w:p>
        </w:tc>
        <w:tc>
          <w:tcPr>
            <w:tcW w:w="5669" w:type="dxa"/>
          </w:tcPr>
          <w:p w14:paraId="0DFE6FB7">
            <w:pPr>
              <w:spacing w:after="0" w:line="240" w:lineRule="auto"/>
            </w:pPr>
          </w:p>
        </w:tc>
      </w:tr>
      <w:tr w14:paraId="26ADFA35">
        <w:tc>
          <w:tcPr>
            <w:tcW w:w="7654" w:type="dxa"/>
          </w:tcPr>
          <w:p w14:paraId="67D93DBA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2416E675">
            <w:pPr>
              <w:spacing w:after="0" w:line="240" w:lineRule="auto"/>
            </w:pPr>
          </w:p>
        </w:tc>
        <w:tc>
          <w:tcPr>
            <w:tcW w:w="5669" w:type="dxa"/>
          </w:tcPr>
          <w:p w14:paraId="24416211">
            <w:pPr>
              <w:spacing w:after="0" w:line="240" w:lineRule="auto"/>
            </w:pPr>
          </w:p>
        </w:tc>
      </w:tr>
      <w:tr w14:paraId="47FBB8AE">
        <w:tc>
          <w:tcPr>
            <w:tcW w:w="7654" w:type="dxa"/>
          </w:tcPr>
          <w:p w14:paraId="1344F5FC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77872EF8">
            <w:pPr>
              <w:spacing w:after="0" w:line="240" w:lineRule="auto"/>
            </w:pPr>
          </w:p>
        </w:tc>
        <w:tc>
          <w:tcPr>
            <w:tcW w:w="5669" w:type="dxa"/>
          </w:tcPr>
          <w:p w14:paraId="7CAC0D6D">
            <w:pPr>
              <w:spacing w:after="0" w:line="240" w:lineRule="auto"/>
            </w:pPr>
          </w:p>
        </w:tc>
      </w:tr>
    </w:tbl>
    <w:p w14:paraId="1C633D34">
      <w:pPr>
        <w:spacing w:before="200" w:after="80"/>
      </w:pPr>
      <w:r>
        <w:rPr>
          <w:b/>
          <w:sz w:val="30"/>
        </w:rPr>
        <w:t>阶段 ④　施工与检查（时间最长的一段）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361"/>
        <w:gridCol w:w="5669"/>
      </w:tblGrid>
      <w:tr w14:paraId="08F28BF3">
        <w:tc>
          <w:tcPr>
            <w:tcW w:w="7654" w:type="dxa"/>
            <w:shd w:val="clear" w:color="auto" w:fill="DDDDDD"/>
          </w:tcPr>
          <w:p w14:paraId="1D7F8453">
            <w:pPr>
              <w:spacing w:after="0" w:line="240" w:lineRule="auto"/>
            </w:pPr>
            <w:r>
              <w:rPr>
                <w:b/>
                <w:sz w:val="21"/>
              </w:rPr>
              <w:t>事情（谁做）</w:t>
            </w:r>
          </w:p>
        </w:tc>
        <w:tc>
          <w:tcPr>
            <w:tcW w:w="1361" w:type="dxa"/>
            <w:shd w:val="clear" w:color="auto" w:fill="DDDDDD"/>
          </w:tcPr>
          <w:p w14:paraId="6F3D5FBF">
            <w:pPr>
              <w:spacing w:after="0" w:line="240" w:lineRule="auto"/>
            </w:pPr>
            <w:r>
              <w:rPr>
                <w:b/>
                <w:sz w:val="21"/>
              </w:rPr>
              <w:t>对不对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✓ ✗ ？</w:t>
            </w:r>
          </w:p>
        </w:tc>
        <w:tc>
          <w:tcPr>
            <w:tcW w:w="5669" w:type="dxa"/>
            <w:shd w:val="clear" w:color="auto" w:fill="DDDDDD"/>
          </w:tcPr>
          <w:p w14:paraId="331AFF7E">
            <w:pPr>
              <w:spacing w:after="0" w:line="240" w:lineRule="auto"/>
            </w:pPr>
            <w:r>
              <w:rPr>
                <w:b/>
                <w:sz w:val="21"/>
              </w:rPr>
              <w:t>不对的话，应该是什么</w:t>
            </w:r>
          </w:p>
        </w:tc>
      </w:tr>
      <w:tr w14:paraId="0CBF54E1">
        <w:tc>
          <w:tcPr>
            <w:tcW w:w="7654" w:type="dxa"/>
            <w:shd w:val="clear" w:color="auto" w:fill="FFF4D6"/>
          </w:tcPr>
          <w:p w14:paraId="301705C4">
            <w:pPr>
              <w:spacing w:after="0" w:line="240" w:lineRule="auto"/>
            </w:pPr>
            <w:r>
              <w:rPr>
                <w:sz w:val="22"/>
              </w:rPr>
              <w:t>我猜的：施工本身是谁在管、谁盯进度？（你的表里没写）</w:t>
            </w:r>
          </w:p>
        </w:tc>
        <w:tc>
          <w:tcPr>
            <w:tcW w:w="1361" w:type="dxa"/>
            <w:shd w:val="clear" w:color="auto" w:fill="FFF4D6"/>
          </w:tcPr>
          <w:p w14:paraId="41C75A97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FFF4D6"/>
          </w:tcPr>
          <w:p w14:paraId="664D854C">
            <w:pPr>
              <w:spacing w:after="0" w:line="240" w:lineRule="auto"/>
            </w:pPr>
          </w:p>
        </w:tc>
      </w:tr>
      <w:tr w14:paraId="55FBD049">
        <w:tc>
          <w:tcPr>
            <w:tcW w:w="7654" w:type="dxa"/>
          </w:tcPr>
          <w:p w14:paraId="564A65F5">
            <w:pPr>
              <w:spacing w:after="0" w:line="240" w:lineRule="auto"/>
            </w:pPr>
            <w:r>
              <w:rPr>
                <w:sz w:val="22"/>
              </w:rPr>
              <w:t>10. A 买建筑材料　　（施工期间一直在买）</w:t>
            </w:r>
          </w:p>
        </w:tc>
        <w:tc>
          <w:tcPr>
            <w:tcW w:w="1361" w:type="dxa"/>
          </w:tcPr>
          <w:p w14:paraId="63FE02AE">
            <w:pPr>
              <w:spacing w:after="0" w:line="240" w:lineRule="auto"/>
            </w:pPr>
          </w:p>
        </w:tc>
        <w:tc>
          <w:tcPr>
            <w:tcW w:w="5669" w:type="dxa"/>
          </w:tcPr>
          <w:p w14:paraId="23EDED25">
            <w:pPr>
              <w:spacing w:after="0" w:line="240" w:lineRule="auto"/>
            </w:pPr>
          </w:p>
        </w:tc>
      </w:tr>
      <w:tr w14:paraId="11130D44">
        <w:tc>
          <w:tcPr>
            <w:tcW w:w="7654" w:type="dxa"/>
          </w:tcPr>
          <w:p w14:paraId="6CF4DD27">
            <w:pPr>
              <w:spacing w:after="0" w:line="240" w:lineRule="auto"/>
            </w:pPr>
            <w:r>
              <w:rPr>
                <w:sz w:val="22"/>
              </w:rPr>
              <w:t>11. Z 申请 inspection（有时间限制）</w:t>
            </w:r>
          </w:p>
        </w:tc>
        <w:tc>
          <w:tcPr>
            <w:tcW w:w="1361" w:type="dxa"/>
          </w:tcPr>
          <w:p w14:paraId="504B4EED">
            <w:pPr>
              <w:spacing w:after="0" w:line="240" w:lineRule="auto"/>
            </w:pPr>
          </w:p>
        </w:tc>
        <w:tc>
          <w:tcPr>
            <w:tcW w:w="5669" w:type="dxa"/>
          </w:tcPr>
          <w:p w14:paraId="03166865">
            <w:pPr>
              <w:spacing w:after="0" w:line="240" w:lineRule="auto"/>
            </w:pPr>
          </w:p>
        </w:tc>
      </w:tr>
      <w:tr w14:paraId="0E8F1B54">
        <w:tc>
          <w:tcPr>
            <w:tcW w:w="7654" w:type="dxa"/>
            <w:shd w:val="clear" w:color="auto" w:fill="FFF4D6"/>
          </w:tcPr>
          <w:p w14:paraId="0A06C806">
            <w:pPr>
              <w:spacing w:after="0" w:line="240" w:lineRule="auto"/>
            </w:pPr>
            <w:r>
              <w:rPr>
                <w:sz w:val="22"/>
              </w:rPr>
              <w:t>我猜的：做到一个节点就约一次 inspection，通过了继续，没通过就整改再约。所以中间会有好几次，不止一次？</w:t>
            </w:r>
          </w:p>
        </w:tc>
        <w:tc>
          <w:tcPr>
            <w:tcW w:w="1361" w:type="dxa"/>
            <w:shd w:val="clear" w:color="auto" w:fill="FFF4D6"/>
          </w:tcPr>
          <w:p w14:paraId="276B25D2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FFF4D6"/>
          </w:tcPr>
          <w:p w14:paraId="5CCAA267">
            <w:pPr>
              <w:spacing w:after="0" w:line="240" w:lineRule="auto"/>
            </w:pPr>
          </w:p>
        </w:tc>
      </w:tr>
      <w:tr w14:paraId="4073495A">
        <w:tc>
          <w:tcPr>
            <w:tcW w:w="7654" w:type="dxa"/>
          </w:tcPr>
          <w:p w14:paraId="15A1713B">
            <w:pPr>
              <w:spacing w:after="0" w:line="240" w:lineRule="auto"/>
            </w:pPr>
            <w:r>
              <w:rPr>
                <w:sz w:val="22"/>
              </w:rPr>
              <w:t>12. J agent 介入　　（大概施工到什么程度？）</w:t>
            </w:r>
          </w:p>
        </w:tc>
        <w:tc>
          <w:tcPr>
            <w:tcW w:w="1361" w:type="dxa"/>
          </w:tcPr>
          <w:p w14:paraId="31BDF5F3">
            <w:pPr>
              <w:spacing w:after="0" w:line="240" w:lineRule="auto"/>
            </w:pPr>
          </w:p>
        </w:tc>
        <w:tc>
          <w:tcPr>
            <w:tcW w:w="5669" w:type="dxa"/>
          </w:tcPr>
          <w:p w14:paraId="1BD943F1">
            <w:pPr>
              <w:spacing w:after="0" w:line="240" w:lineRule="auto"/>
            </w:pPr>
          </w:p>
        </w:tc>
      </w:tr>
      <w:tr w14:paraId="4C91ABE0">
        <w:tc>
          <w:tcPr>
            <w:tcW w:w="7654" w:type="dxa"/>
            <w:shd w:val="clear" w:color="auto" w:fill="E0E0E0"/>
          </w:tcPr>
          <w:p w14:paraId="67778FF0">
            <w:pPr>
              <w:spacing w:after="0" w:line="240" w:lineRule="auto"/>
            </w:pPr>
            <w:r>
              <w:rPr>
                <w:b/>
                <w:sz w:val="22"/>
              </w:rPr>
              <w:t>大节点：Z final 检查通过</w:t>
            </w:r>
          </w:p>
        </w:tc>
        <w:tc>
          <w:tcPr>
            <w:tcW w:w="1361" w:type="dxa"/>
            <w:shd w:val="clear" w:color="auto" w:fill="E0E0E0"/>
          </w:tcPr>
          <w:p w14:paraId="0F3C1B61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E0E0E0"/>
          </w:tcPr>
          <w:p w14:paraId="017892C8">
            <w:pPr>
              <w:spacing w:after="0" w:line="240" w:lineRule="auto"/>
            </w:pPr>
          </w:p>
        </w:tc>
      </w:tr>
      <w:tr w14:paraId="6C9E3171">
        <w:tc>
          <w:tcPr>
            <w:tcW w:w="7654" w:type="dxa"/>
          </w:tcPr>
          <w:p w14:paraId="5FF3DEC6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61F87AB7">
            <w:pPr>
              <w:spacing w:after="0" w:line="240" w:lineRule="auto"/>
            </w:pPr>
          </w:p>
        </w:tc>
        <w:tc>
          <w:tcPr>
            <w:tcW w:w="5669" w:type="dxa"/>
          </w:tcPr>
          <w:p w14:paraId="200B7A88">
            <w:pPr>
              <w:spacing w:after="0" w:line="240" w:lineRule="auto"/>
            </w:pPr>
          </w:p>
        </w:tc>
      </w:tr>
      <w:tr w14:paraId="7B20042A">
        <w:tc>
          <w:tcPr>
            <w:tcW w:w="7654" w:type="dxa"/>
          </w:tcPr>
          <w:p w14:paraId="7708D335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53CE02FF">
            <w:pPr>
              <w:spacing w:after="0" w:line="240" w:lineRule="auto"/>
            </w:pPr>
          </w:p>
        </w:tc>
        <w:tc>
          <w:tcPr>
            <w:tcW w:w="5669" w:type="dxa"/>
          </w:tcPr>
          <w:p w14:paraId="5055887A">
            <w:pPr>
              <w:spacing w:after="0" w:line="240" w:lineRule="auto"/>
            </w:pPr>
          </w:p>
        </w:tc>
      </w:tr>
      <w:tr w14:paraId="79304358">
        <w:tc>
          <w:tcPr>
            <w:tcW w:w="7654" w:type="dxa"/>
          </w:tcPr>
          <w:p w14:paraId="39F5476C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7B86361D">
            <w:pPr>
              <w:spacing w:after="0" w:line="240" w:lineRule="auto"/>
            </w:pPr>
          </w:p>
        </w:tc>
        <w:tc>
          <w:tcPr>
            <w:tcW w:w="5669" w:type="dxa"/>
          </w:tcPr>
          <w:p w14:paraId="0EB3F82F">
            <w:pPr>
              <w:spacing w:after="0" w:line="240" w:lineRule="auto"/>
            </w:pPr>
          </w:p>
        </w:tc>
      </w:tr>
    </w:tbl>
    <w:p w14:paraId="142A3B5C">
      <w:pPr>
        <w:spacing w:before="200" w:after="80"/>
      </w:pPr>
      <w:r>
        <w:rPr>
          <w:b/>
          <w:sz w:val="30"/>
        </w:rPr>
        <w:t>阶段 ⑤　布置、上市（卖之前）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361"/>
        <w:gridCol w:w="5669"/>
      </w:tblGrid>
      <w:tr w14:paraId="3F6EAFBB">
        <w:tc>
          <w:tcPr>
            <w:tcW w:w="7654" w:type="dxa"/>
            <w:shd w:val="clear" w:color="auto" w:fill="DDDDDD"/>
          </w:tcPr>
          <w:p w14:paraId="4CE88189">
            <w:pPr>
              <w:spacing w:after="0" w:line="240" w:lineRule="auto"/>
            </w:pPr>
            <w:r>
              <w:rPr>
                <w:b/>
                <w:sz w:val="21"/>
              </w:rPr>
              <w:t>事情（谁做）</w:t>
            </w:r>
          </w:p>
        </w:tc>
        <w:tc>
          <w:tcPr>
            <w:tcW w:w="1361" w:type="dxa"/>
            <w:shd w:val="clear" w:color="auto" w:fill="DDDDDD"/>
          </w:tcPr>
          <w:p w14:paraId="127A29F0">
            <w:pPr>
              <w:spacing w:after="0" w:line="240" w:lineRule="auto"/>
            </w:pPr>
            <w:r>
              <w:rPr>
                <w:b/>
                <w:sz w:val="21"/>
              </w:rPr>
              <w:t>对不对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✓ ✗ ？</w:t>
            </w:r>
          </w:p>
        </w:tc>
        <w:tc>
          <w:tcPr>
            <w:tcW w:w="5669" w:type="dxa"/>
            <w:shd w:val="clear" w:color="auto" w:fill="DDDDDD"/>
          </w:tcPr>
          <w:p w14:paraId="254DA181">
            <w:pPr>
              <w:spacing w:after="0" w:line="240" w:lineRule="auto"/>
            </w:pPr>
            <w:r>
              <w:rPr>
                <w:b/>
                <w:sz w:val="21"/>
              </w:rPr>
              <w:t>不对的话，应该是什么</w:t>
            </w:r>
          </w:p>
        </w:tc>
      </w:tr>
      <w:tr w14:paraId="2E8344B1">
        <w:tc>
          <w:tcPr>
            <w:tcW w:w="7654" w:type="dxa"/>
          </w:tcPr>
          <w:p w14:paraId="6F5F4EF1">
            <w:pPr>
              <w:spacing w:after="0" w:line="240" w:lineRule="auto"/>
            </w:pPr>
            <w:r>
              <w:rPr>
                <w:sz w:val="22"/>
              </w:rPr>
              <w:t>13. J staging</w:t>
            </w:r>
          </w:p>
        </w:tc>
        <w:tc>
          <w:tcPr>
            <w:tcW w:w="1361" w:type="dxa"/>
          </w:tcPr>
          <w:p w14:paraId="18800EC3">
            <w:pPr>
              <w:spacing w:after="0" w:line="240" w:lineRule="auto"/>
            </w:pPr>
          </w:p>
        </w:tc>
        <w:tc>
          <w:tcPr>
            <w:tcW w:w="5669" w:type="dxa"/>
          </w:tcPr>
          <w:p w14:paraId="2CE613B6">
            <w:pPr>
              <w:spacing w:after="0" w:line="240" w:lineRule="auto"/>
            </w:pPr>
          </w:p>
        </w:tc>
      </w:tr>
      <w:tr w14:paraId="63D1A617">
        <w:tc>
          <w:tcPr>
            <w:tcW w:w="7654" w:type="dxa"/>
          </w:tcPr>
          <w:p w14:paraId="0F1E77DA">
            <w:pPr>
              <w:spacing w:after="0" w:line="240" w:lineRule="auto"/>
            </w:pPr>
            <w:r>
              <w:rPr>
                <w:sz w:val="22"/>
              </w:rPr>
              <w:t>14. J 上市</w:t>
            </w:r>
          </w:p>
        </w:tc>
        <w:tc>
          <w:tcPr>
            <w:tcW w:w="1361" w:type="dxa"/>
          </w:tcPr>
          <w:p w14:paraId="4E305EFA">
            <w:pPr>
              <w:spacing w:after="0" w:line="240" w:lineRule="auto"/>
            </w:pPr>
          </w:p>
        </w:tc>
        <w:tc>
          <w:tcPr>
            <w:tcW w:w="5669" w:type="dxa"/>
          </w:tcPr>
          <w:p w14:paraId="42AEDD99">
            <w:pPr>
              <w:spacing w:after="0" w:line="240" w:lineRule="auto"/>
            </w:pPr>
          </w:p>
        </w:tc>
      </w:tr>
      <w:tr w14:paraId="5E2CAF04">
        <w:tc>
          <w:tcPr>
            <w:tcW w:w="7654" w:type="dxa"/>
          </w:tcPr>
          <w:p w14:paraId="4E072AFF">
            <w:pPr>
              <w:spacing w:after="0" w:line="240" w:lineRule="auto"/>
            </w:pPr>
            <w:r>
              <w:rPr>
                <w:sz w:val="22"/>
              </w:rPr>
              <w:t>15. A 园丁剪草</w:t>
            </w:r>
          </w:p>
        </w:tc>
        <w:tc>
          <w:tcPr>
            <w:tcW w:w="1361" w:type="dxa"/>
          </w:tcPr>
          <w:p w14:paraId="7A4DFCDE">
            <w:pPr>
              <w:spacing w:after="0" w:line="240" w:lineRule="auto"/>
            </w:pPr>
          </w:p>
        </w:tc>
        <w:tc>
          <w:tcPr>
            <w:tcW w:w="5669" w:type="dxa"/>
          </w:tcPr>
          <w:p w14:paraId="780B34F9">
            <w:pPr>
              <w:spacing w:after="0" w:line="240" w:lineRule="auto"/>
            </w:pPr>
          </w:p>
        </w:tc>
      </w:tr>
      <w:tr w14:paraId="79C08ECB">
        <w:tc>
          <w:tcPr>
            <w:tcW w:w="7654" w:type="dxa"/>
            <w:shd w:val="clear" w:color="auto" w:fill="FFF4D6"/>
          </w:tcPr>
          <w:p w14:paraId="1D09EDF1">
            <w:pPr>
              <w:spacing w:after="0" w:line="240" w:lineRule="auto"/>
            </w:pPr>
            <w:r>
              <w:rPr>
                <w:sz w:val="22"/>
              </w:rPr>
              <w:t>我猜的：剪草应该在上市之前？还是上市后定期剪？（你写的顺序是先上市再剪草）</w:t>
            </w:r>
          </w:p>
        </w:tc>
        <w:tc>
          <w:tcPr>
            <w:tcW w:w="1361" w:type="dxa"/>
            <w:shd w:val="clear" w:color="auto" w:fill="FFF4D6"/>
          </w:tcPr>
          <w:p w14:paraId="721E3F87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FFF4D6"/>
          </w:tcPr>
          <w:p w14:paraId="4DC899FF">
            <w:pPr>
              <w:spacing w:after="0" w:line="240" w:lineRule="auto"/>
            </w:pPr>
          </w:p>
        </w:tc>
      </w:tr>
      <w:tr w14:paraId="04023A82">
        <w:tc>
          <w:tcPr>
            <w:tcW w:w="7654" w:type="dxa"/>
            <w:shd w:val="clear" w:color="auto" w:fill="FFF4D6"/>
          </w:tcPr>
          <w:p w14:paraId="643BA637">
            <w:pPr>
              <w:spacing w:after="0" w:line="240" w:lineRule="auto"/>
            </w:pPr>
            <w:r>
              <w:rPr>
                <w:sz w:val="22"/>
              </w:rPr>
              <w:t>我猜的：staging 一定要等 final 检查通过？还是快完工就能开始？</w:t>
            </w:r>
          </w:p>
        </w:tc>
        <w:tc>
          <w:tcPr>
            <w:tcW w:w="1361" w:type="dxa"/>
            <w:shd w:val="clear" w:color="auto" w:fill="FFF4D6"/>
          </w:tcPr>
          <w:p w14:paraId="12A889AB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FFF4D6"/>
          </w:tcPr>
          <w:p w14:paraId="4DB34E6C">
            <w:pPr>
              <w:spacing w:after="0" w:line="240" w:lineRule="auto"/>
            </w:pPr>
          </w:p>
        </w:tc>
      </w:tr>
      <w:tr w14:paraId="7280C45C">
        <w:tc>
          <w:tcPr>
            <w:tcW w:w="7654" w:type="dxa"/>
            <w:shd w:val="clear" w:color="auto" w:fill="E0E0E0"/>
          </w:tcPr>
          <w:p w14:paraId="7DE418ED">
            <w:pPr>
              <w:spacing w:after="0" w:line="240" w:lineRule="auto"/>
            </w:pPr>
            <w:r>
              <w:rPr>
                <w:b/>
                <w:sz w:val="22"/>
              </w:rPr>
              <w:t>大节点：收到 offer，open escrow</w:t>
            </w:r>
          </w:p>
        </w:tc>
        <w:tc>
          <w:tcPr>
            <w:tcW w:w="1361" w:type="dxa"/>
            <w:shd w:val="clear" w:color="auto" w:fill="E0E0E0"/>
          </w:tcPr>
          <w:p w14:paraId="012D0372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E0E0E0"/>
          </w:tcPr>
          <w:p w14:paraId="733C42DC">
            <w:pPr>
              <w:spacing w:after="0" w:line="240" w:lineRule="auto"/>
            </w:pPr>
          </w:p>
        </w:tc>
      </w:tr>
      <w:tr w14:paraId="6743BF92">
        <w:tc>
          <w:tcPr>
            <w:tcW w:w="7654" w:type="dxa"/>
          </w:tcPr>
          <w:p w14:paraId="656E7C73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1678005C">
            <w:pPr>
              <w:spacing w:after="0" w:line="240" w:lineRule="auto"/>
            </w:pPr>
          </w:p>
        </w:tc>
        <w:tc>
          <w:tcPr>
            <w:tcW w:w="5669" w:type="dxa"/>
          </w:tcPr>
          <w:p w14:paraId="6354A4F1">
            <w:pPr>
              <w:spacing w:after="0" w:line="240" w:lineRule="auto"/>
            </w:pPr>
          </w:p>
        </w:tc>
      </w:tr>
      <w:tr w14:paraId="35DCD51E">
        <w:tc>
          <w:tcPr>
            <w:tcW w:w="7654" w:type="dxa"/>
          </w:tcPr>
          <w:p w14:paraId="0C4C3C74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5522AE6B">
            <w:pPr>
              <w:spacing w:after="0" w:line="240" w:lineRule="auto"/>
            </w:pPr>
          </w:p>
        </w:tc>
        <w:tc>
          <w:tcPr>
            <w:tcW w:w="5669" w:type="dxa"/>
          </w:tcPr>
          <w:p w14:paraId="31DCB4BE">
            <w:pPr>
              <w:spacing w:after="0" w:line="240" w:lineRule="auto"/>
            </w:pPr>
          </w:p>
        </w:tc>
      </w:tr>
      <w:tr w14:paraId="3E88A0A8">
        <w:tc>
          <w:tcPr>
            <w:tcW w:w="7654" w:type="dxa"/>
          </w:tcPr>
          <w:p w14:paraId="0D3D7539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1C3B4BE0">
            <w:pPr>
              <w:spacing w:after="0" w:line="240" w:lineRule="auto"/>
            </w:pPr>
          </w:p>
        </w:tc>
        <w:tc>
          <w:tcPr>
            <w:tcW w:w="5669" w:type="dxa"/>
          </w:tcPr>
          <w:p w14:paraId="6BDEB14E">
            <w:pPr>
              <w:spacing w:after="0" w:line="240" w:lineRule="auto"/>
            </w:pPr>
          </w:p>
        </w:tc>
      </w:tr>
    </w:tbl>
    <w:p w14:paraId="4AE7CE75">
      <w:pPr>
        <w:spacing w:before="200" w:after="80"/>
      </w:pPr>
      <w:r>
        <w:rPr>
          <w:b/>
          <w:sz w:val="30"/>
        </w:rPr>
        <w:t>阶段 ⑥　卖出 escrow 与收尾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  <w:gridCol w:w="1361"/>
        <w:gridCol w:w="5669"/>
      </w:tblGrid>
      <w:tr w14:paraId="787306D7">
        <w:tc>
          <w:tcPr>
            <w:tcW w:w="7654" w:type="dxa"/>
            <w:shd w:val="clear" w:color="auto" w:fill="DDDDDD"/>
          </w:tcPr>
          <w:p w14:paraId="1D8371F0">
            <w:pPr>
              <w:spacing w:after="0" w:line="240" w:lineRule="auto"/>
            </w:pPr>
            <w:r>
              <w:rPr>
                <w:b/>
                <w:sz w:val="21"/>
              </w:rPr>
              <w:t>事情（谁做）</w:t>
            </w:r>
          </w:p>
        </w:tc>
        <w:tc>
          <w:tcPr>
            <w:tcW w:w="1361" w:type="dxa"/>
            <w:shd w:val="clear" w:color="auto" w:fill="DDDDDD"/>
          </w:tcPr>
          <w:p w14:paraId="3E75FED0">
            <w:pPr>
              <w:spacing w:after="0" w:line="240" w:lineRule="auto"/>
            </w:pPr>
            <w:r>
              <w:rPr>
                <w:b/>
                <w:sz w:val="21"/>
              </w:rPr>
              <w:t>对不对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✓ ✗ ？</w:t>
            </w:r>
          </w:p>
        </w:tc>
        <w:tc>
          <w:tcPr>
            <w:tcW w:w="5669" w:type="dxa"/>
            <w:shd w:val="clear" w:color="auto" w:fill="DDDDDD"/>
          </w:tcPr>
          <w:p w14:paraId="5AB58573">
            <w:pPr>
              <w:spacing w:after="0" w:line="240" w:lineRule="auto"/>
            </w:pPr>
            <w:r>
              <w:rPr>
                <w:b/>
                <w:sz w:val="21"/>
              </w:rPr>
              <w:t>不对的话，应该是什么</w:t>
            </w:r>
          </w:p>
        </w:tc>
      </w:tr>
      <w:tr w14:paraId="33D410F7">
        <w:tc>
          <w:tcPr>
            <w:tcW w:w="7654" w:type="dxa"/>
          </w:tcPr>
          <w:p w14:paraId="786B3E8B">
            <w:pPr>
              <w:spacing w:after="0" w:line="240" w:lineRule="auto"/>
            </w:pPr>
            <w:r>
              <w:rPr>
                <w:sz w:val="22"/>
              </w:rPr>
              <w:t>16. S、W 卖房文件　　（16、17 可以同时做）</w:t>
            </w:r>
          </w:p>
        </w:tc>
        <w:tc>
          <w:tcPr>
            <w:tcW w:w="1361" w:type="dxa"/>
          </w:tcPr>
          <w:p w14:paraId="40A9936D">
            <w:pPr>
              <w:spacing w:after="0" w:line="240" w:lineRule="auto"/>
            </w:pPr>
          </w:p>
        </w:tc>
        <w:tc>
          <w:tcPr>
            <w:tcW w:w="5669" w:type="dxa"/>
          </w:tcPr>
          <w:p w14:paraId="64087D9A">
            <w:pPr>
              <w:spacing w:after="0" w:line="240" w:lineRule="auto"/>
            </w:pPr>
          </w:p>
        </w:tc>
      </w:tr>
      <w:tr w14:paraId="3038ED8E">
        <w:tc>
          <w:tcPr>
            <w:tcW w:w="7654" w:type="dxa"/>
          </w:tcPr>
          <w:p w14:paraId="2BF4BF8D">
            <w:pPr>
              <w:spacing w:after="0" w:line="240" w:lineRule="auto"/>
            </w:pPr>
            <w:r>
              <w:rPr>
                <w:sz w:val="22"/>
              </w:rPr>
              <w:t>17. K seller disclosure</w:t>
            </w:r>
          </w:p>
        </w:tc>
        <w:tc>
          <w:tcPr>
            <w:tcW w:w="1361" w:type="dxa"/>
          </w:tcPr>
          <w:p w14:paraId="54F0C555">
            <w:pPr>
              <w:spacing w:after="0" w:line="240" w:lineRule="auto"/>
            </w:pPr>
          </w:p>
        </w:tc>
        <w:tc>
          <w:tcPr>
            <w:tcW w:w="5669" w:type="dxa"/>
          </w:tcPr>
          <w:p w14:paraId="3721E0F6">
            <w:pPr>
              <w:spacing w:after="0" w:line="240" w:lineRule="auto"/>
            </w:pPr>
          </w:p>
        </w:tc>
      </w:tr>
      <w:tr w14:paraId="350BD019">
        <w:tc>
          <w:tcPr>
            <w:tcW w:w="7654" w:type="dxa"/>
          </w:tcPr>
          <w:p w14:paraId="33250CF7">
            <w:pPr>
              <w:spacing w:after="0" w:line="240" w:lineRule="auto"/>
            </w:pPr>
            <w:r>
              <w:rPr>
                <w:sz w:val="22"/>
              </w:rPr>
              <w:t>18. D 签卖房文件</w:t>
            </w:r>
          </w:p>
        </w:tc>
        <w:tc>
          <w:tcPr>
            <w:tcW w:w="1361" w:type="dxa"/>
          </w:tcPr>
          <w:p w14:paraId="3561CE1A">
            <w:pPr>
              <w:spacing w:after="0" w:line="240" w:lineRule="auto"/>
            </w:pPr>
          </w:p>
        </w:tc>
        <w:tc>
          <w:tcPr>
            <w:tcW w:w="5669" w:type="dxa"/>
          </w:tcPr>
          <w:p w14:paraId="19D41ACC">
            <w:pPr>
              <w:spacing w:after="0" w:line="240" w:lineRule="auto"/>
            </w:pPr>
          </w:p>
        </w:tc>
      </w:tr>
      <w:tr w14:paraId="6C4172DF">
        <w:tc>
          <w:tcPr>
            <w:tcW w:w="7654" w:type="dxa"/>
            <w:shd w:val="clear" w:color="auto" w:fill="FFF4D6"/>
          </w:tcPr>
          <w:p w14:paraId="5FF21C0C">
            <w:pPr>
              <w:spacing w:after="0" w:line="240" w:lineRule="auto"/>
            </w:pPr>
            <w:r>
              <w:rPr>
                <w:sz w:val="22"/>
              </w:rPr>
              <w:t>我猜的：签完之后还有“买家过户、交割完成”这一步？谁盯？</w:t>
            </w:r>
          </w:p>
        </w:tc>
        <w:tc>
          <w:tcPr>
            <w:tcW w:w="1361" w:type="dxa"/>
            <w:shd w:val="clear" w:color="auto" w:fill="FFF4D6"/>
          </w:tcPr>
          <w:p w14:paraId="34420C8C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FFF4D6"/>
          </w:tcPr>
          <w:p w14:paraId="04D77340">
            <w:pPr>
              <w:spacing w:after="0" w:line="240" w:lineRule="auto"/>
            </w:pPr>
          </w:p>
        </w:tc>
      </w:tr>
      <w:tr w14:paraId="3053333A">
        <w:tc>
          <w:tcPr>
            <w:tcW w:w="7654" w:type="dxa"/>
          </w:tcPr>
          <w:p w14:paraId="66EE510E">
            <w:pPr>
              <w:spacing w:after="0" w:line="240" w:lineRule="auto"/>
            </w:pPr>
            <w:r>
              <w:rPr>
                <w:sz w:val="22"/>
              </w:rPr>
              <w:t>19. K 关水电网、取消房屋保险</w:t>
            </w:r>
          </w:p>
        </w:tc>
        <w:tc>
          <w:tcPr>
            <w:tcW w:w="1361" w:type="dxa"/>
          </w:tcPr>
          <w:p w14:paraId="7C3DF636">
            <w:pPr>
              <w:spacing w:after="0" w:line="240" w:lineRule="auto"/>
            </w:pPr>
          </w:p>
        </w:tc>
        <w:tc>
          <w:tcPr>
            <w:tcW w:w="5669" w:type="dxa"/>
          </w:tcPr>
          <w:p w14:paraId="77924AD4">
            <w:pPr>
              <w:spacing w:after="0" w:line="240" w:lineRule="auto"/>
            </w:pPr>
          </w:p>
        </w:tc>
      </w:tr>
      <w:tr w14:paraId="1E05D8E6">
        <w:tc>
          <w:tcPr>
            <w:tcW w:w="7654" w:type="dxa"/>
            <w:shd w:val="clear" w:color="auto" w:fill="E0E0E0"/>
          </w:tcPr>
          <w:p w14:paraId="371611A8">
            <w:pPr>
              <w:spacing w:after="0" w:line="240" w:lineRule="auto"/>
            </w:pPr>
            <w:r>
              <w:rPr>
                <w:b/>
                <w:sz w:val="22"/>
              </w:rPr>
              <w:t>大节点：项目结束</w:t>
            </w:r>
          </w:p>
        </w:tc>
        <w:tc>
          <w:tcPr>
            <w:tcW w:w="1361" w:type="dxa"/>
            <w:shd w:val="clear" w:color="auto" w:fill="E0E0E0"/>
          </w:tcPr>
          <w:p w14:paraId="093545B7">
            <w:pPr>
              <w:spacing w:after="0" w:line="240" w:lineRule="auto"/>
            </w:pPr>
          </w:p>
        </w:tc>
        <w:tc>
          <w:tcPr>
            <w:tcW w:w="5669" w:type="dxa"/>
            <w:shd w:val="clear" w:color="auto" w:fill="E0E0E0"/>
          </w:tcPr>
          <w:p w14:paraId="5F2DB0C5">
            <w:pPr>
              <w:spacing w:after="0" w:line="240" w:lineRule="auto"/>
            </w:pPr>
          </w:p>
        </w:tc>
      </w:tr>
      <w:tr w14:paraId="5E225B02">
        <w:tc>
          <w:tcPr>
            <w:tcW w:w="7654" w:type="dxa"/>
          </w:tcPr>
          <w:p w14:paraId="60D5E2BA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091A18AA">
            <w:pPr>
              <w:spacing w:after="0" w:line="240" w:lineRule="auto"/>
            </w:pPr>
          </w:p>
        </w:tc>
        <w:tc>
          <w:tcPr>
            <w:tcW w:w="5669" w:type="dxa"/>
          </w:tcPr>
          <w:p w14:paraId="0FA08DFD">
            <w:pPr>
              <w:spacing w:after="0" w:line="240" w:lineRule="auto"/>
            </w:pPr>
          </w:p>
        </w:tc>
      </w:tr>
      <w:tr w14:paraId="37C3F92F">
        <w:tc>
          <w:tcPr>
            <w:tcW w:w="7654" w:type="dxa"/>
          </w:tcPr>
          <w:p w14:paraId="0410A922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3E562DAD">
            <w:pPr>
              <w:spacing w:after="0" w:line="240" w:lineRule="auto"/>
            </w:pPr>
          </w:p>
        </w:tc>
        <w:tc>
          <w:tcPr>
            <w:tcW w:w="5669" w:type="dxa"/>
          </w:tcPr>
          <w:p w14:paraId="30061452">
            <w:pPr>
              <w:spacing w:after="0" w:line="240" w:lineRule="auto"/>
            </w:pPr>
          </w:p>
        </w:tc>
      </w:tr>
      <w:tr w14:paraId="1A1DBDCE">
        <w:tc>
          <w:tcPr>
            <w:tcW w:w="7654" w:type="dxa"/>
          </w:tcPr>
          <w:p w14:paraId="4D33F1B3">
            <w:pPr>
              <w:spacing w:after="0" w:line="240" w:lineRule="auto"/>
            </w:pPr>
            <w:r>
              <w:rPr>
                <w:color w:val="999999"/>
                <w:sz w:val="22"/>
              </w:rPr>
              <w:t>这个阶段还漏了什么事？写在这里：</w:t>
            </w:r>
          </w:p>
        </w:tc>
        <w:tc>
          <w:tcPr>
            <w:tcW w:w="1361" w:type="dxa"/>
          </w:tcPr>
          <w:p w14:paraId="10152872">
            <w:pPr>
              <w:spacing w:after="0" w:line="240" w:lineRule="auto"/>
            </w:pPr>
          </w:p>
        </w:tc>
        <w:tc>
          <w:tcPr>
            <w:tcW w:w="5669" w:type="dxa"/>
          </w:tcPr>
          <w:p w14:paraId="0FD29244">
            <w:pPr>
              <w:spacing w:after="0" w:line="240" w:lineRule="auto"/>
            </w:pPr>
          </w:p>
        </w:tc>
      </w:tr>
    </w:tbl>
    <w:p w14:paraId="068B0F4C">
      <w:r>
        <w:br w:type="page"/>
      </w:r>
    </w:p>
    <w:p w14:paraId="7F8C3407">
      <w:pPr>
        <w:spacing w:before="120" w:after="80"/>
      </w:pPr>
      <w:r>
        <w:rPr>
          <w:b/>
          <w:sz w:val="40"/>
        </w:rPr>
        <w:t>四、关于流程，我还想确认的 10 件事</w:t>
      </w:r>
    </w:p>
    <w:p w14:paraId="71618AE1">
      <w:pPr>
        <w:spacing w:after="80"/>
      </w:pPr>
      <w:r>
        <w:rPr>
          <w:i w:val="0"/>
          <w:color w:val="444444"/>
          <w:sz w:val="23"/>
        </w:rPr>
        <w:t>都是关于“先后顺序、谁做、怎么算做完”的，想到什么写什么。每套房不一样就写“不一定”。</w:t>
      </w:r>
    </w:p>
    <w:p w14:paraId="3E5CAAB8">
      <w:pPr>
        <w:spacing w:before="120" w:after="40"/>
      </w:pPr>
      <w:r>
        <w:rPr>
          <w:b/>
          <w:sz w:val="23"/>
        </w:rPr>
        <w:t>1. 施工中间通常要检查几次？分别在什么时候（比如拆完、水电走完、封墙之前、最后）？</w:t>
      </w:r>
    </w:p>
    <w:p w14:paraId="691E68EC">
      <w:pPr>
        <w:pBdr>
          <w:bottom w:val="single" w:color="AAAAAA" w:sz="4" w:space="1"/>
        </w:pBdr>
        <w:spacing w:after="0"/>
      </w:pPr>
      <w:r>
        <w:t>　</w:t>
      </w:r>
    </w:p>
    <w:p w14:paraId="542C9A31">
      <w:pPr>
        <w:pBdr>
          <w:bottom w:val="single" w:color="AAAAAA" w:sz="4" w:space="1"/>
        </w:pBdr>
        <w:spacing w:after="0"/>
      </w:pPr>
      <w:r>
        <w:t>　</w:t>
      </w:r>
    </w:p>
    <w:p w14:paraId="154FBBE2">
      <w:pPr>
        <w:spacing w:before="120" w:after="40"/>
      </w:pPr>
      <w:r>
        <w:rPr>
          <w:b/>
          <w:sz w:val="23"/>
        </w:rPr>
        <w:t>2. 检查没过怎么办？谁去整改、谁再约检查员、一般隔几天再查？</w:t>
      </w:r>
    </w:p>
    <w:p w14:paraId="594A2B37">
      <w:pPr>
        <w:pBdr>
          <w:bottom w:val="single" w:color="AAAAAA" w:sz="4" w:space="1"/>
        </w:pBdr>
        <w:spacing w:after="0"/>
      </w:pPr>
      <w:r>
        <w:t>　</w:t>
      </w:r>
    </w:p>
    <w:p w14:paraId="73B58E81">
      <w:pPr>
        <w:pBdr>
          <w:bottom w:val="single" w:color="AAAAAA" w:sz="4" w:space="1"/>
        </w:pBdr>
        <w:spacing w:after="0"/>
      </w:pPr>
      <w:r>
        <w:t>　</w:t>
      </w:r>
    </w:p>
    <w:p w14:paraId="3199E929">
      <w:pPr>
        <w:spacing w:before="120" w:after="40"/>
      </w:pPr>
      <w:r>
        <w:rPr>
          <w:b/>
          <w:sz w:val="23"/>
        </w:rPr>
        <w:t>3. 没拿到 permit 之前，能先干哪些活？哪些活根本不需要 permit？</w:t>
      </w:r>
    </w:p>
    <w:p w14:paraId="274598A7">
      <w:pPr>
        <w:pBdr>
          <w:bottom w:val="single" w:color="AAAAAA" w:sz="4" w:space="1"/>
        </w:pBdr>
        <w:spacing w:after="0"/>
      </w:pPr>
      <w:r>
        <w:t>　</w:t>
      </w:r>
    </w:p>
    <w:p w14:paraId="0E9775D7">
      <w:pPr>
        <w:pBdr>
          <w:bottom w:val="single" w:color="AAAAAA" w:sz="4" w:space="1"/>
        </w:pBdr>
        <w:spacing w:after="0"/>
      </w:pPr>
      <w:r>
        <w:t>　</w:t>
      </w:r>
    </w:p>
    <w:p w14:paraId="32A2ACAC">
      <w:pPr>
        <w:spacing w:before="120" w:after="40"/>
      </w:pPr>
      <w:r>
        <w:rPr>
          <w:b/>
          <w:sz w:val="23"/>
        </w:rPr>
        <w:t>4. 每一件事做完是谁说了算？每个大节点（可以开工了、可以上市了）是谁拍板？</w:t>
      </w:r>
    </w:p>
    <w:p w14:paraId="73A2C684">
      <w:pPr>
        <w:pBdr>
          <w:bottom w:val="single" w:color="AAAAAA" w:sz="4" w:space="1"/>
        </w:pBdr>
        <w:spacing w:after="0"/>
      </w:pPr>
      <w:r>
        <w:t>　</w:t>
      </w:r>
    </w:p>
    <w:p w14:paraId="361D3CE4">
      <w:pPr>
        <w:pBdr>
          <w:bottom w:val="single" w:color="AAAAAA" w:sz="4" w:space="1"/>
        </w:pBdr>
        <w:spacing w:after="0"/>
      </w:pPr>
      <w:r>
        <w:t>　</w:t>
      </w:r>
    </w:p>
    <w:p w14:paraId="1BCE16D4">
      <w:pPr>
        <w:spacing w:before="120" w:after="40"/>
      </w:pPr>
      <w:r>
        <w:rPr>
          <w:b/>
          <w:sz w:val="23"/>
        </w:rPr>
        <w:t>5. 哪些事不是每套房都做？比如设计师、园丁、贷款。全款买是不是就没有贷款和 loan doc？</w:t>
      </w:r>
    </w:p>
    <w:p w14:paraId="0D65045E">
      <w:pPr>
        <w:pBdr>
          <w:bottom w:val="single" w:color="AAAAAA" w:sz="4" w:space="1"/>
        </w:pBdr>
        <w:spacing w:after="0"/>
      </w:pPr>
      <w:r>
        <w:t>　</w:t>
      </w:r>
    </w:p>
    <w:p w14:paraId="3E504E49">
      <w:pPr>
        <w:pBdr>
          <w:bottom w:val="single" w:color="AAAAAA" w:sz="4" w:space="1"/>
        </w:pBdr>
        <w:spacing w:after="0"/>
      </w:pPr>
      <w:r>
        <w:t>　</w:t>
      </w:r>
    </w:p>
    <w:p w14:paraId="7DDEA401">
      <w:pPr>
        <w:spacing w:before="120" w:after="40"/>
      </w:pPr>
      <w:r>
        <w:rPr>
          <w:b/>
          <w:sz w:val="23"/>
        </w:rPr>
        <w:t>6. 施工是谁在管、谁盯进度？临时要加活、改方案，谁来定？</w:t>
      </w:r>
    </w:p>
    <w:p w14:paraId="585677ED">
      <w:pPr>
        <w:pBdr>
          <w:bottom w:val="single" w:color="AAAAAA" w:sz="4" w:space="1"/>
        </w:pBdr>
        <w:spacing w:after="0"/>
      </w:pPr>
      <w:r>
        <w:t>　</w:t>
      </w:r>
    </w:p>
    <w:p w14:paraId="6DD397C5">
      <w:pPr>
        <w:pBdr>
          <w:bottom w:val="single" w:color="AAAAAA" w:sz="4" w:space="1"/>
        </w:pBdr>
        <w:spacing w:after="0"/>
      </w:pPr>
      <w:r>
        <w:t>　</w:t>
      </w:r>
    </w:p>
    <w:p w14:paraId="603480DB">
      <w:pPr>
        <w:spacing w:before="120" w:after="40"/>
      </w:pPr>
      <w:r>
        <w:rPr>
          <w:b/>
          <w:sz w:val="23"/>
        </w:rPr>
        <w:t>7. 你每天最常在等谁？最常追着谁要什么消息（市政、检查员、贷款方、工人、设计师）？</w:t>
      </w:r>
    </w:p>
    <w:p w14:paraId="22FC67DF">
      <w:pPr>
        <w:pBdr>
          <w:bottom w:val="single" w:color="AAAAAA" w:sz="4" w:space="1"/>
        </w:pBdr>
        <w:spacing w:after="0"/>
      </w:pPr>
      <w:r>
        <w:t>　</w:t>
      </w:r>
    </w:p>
    <w:p w14:paraId="16123A3C">
      <w:pPr>
        <w:pBdr>
          <w:bottom w:val="single" w:color="AAAAAA" w:sz="4" w:space="1"/>
        </w:pBdr>
        <w:spacing w:after="0"/>
      </w:pPr>
      <w:r>
        <w:t>　</w:t>
      </w:r>
    </w:p>
    <w:p w14:paraId="2D6F8A32">
      <w:pPr>
        <w:spacing w:before="120" w:after="40"/>
      </w:pPr>
      <w:r>
        <w:rPr>
          <w:b/>
          <w:sz w:val="23"/>
        </w:rPr>
        <w:t>8. 三个顺序请确认：剪草在上市前还是后？水电网是 open escrow 后就开、还是 close 之后？staging 要不要等 final 检查通过？</w:t>
      </w:r>
    </w:p>
    <w:p w14:paraId="654AC4FB">
      <w:pPr>
        <w:pBdr>
          <w:bottom w:val="single" w:color="AAAAAA" w:sz="4" w:space="1"/>
        </w:pBdr>
        <w:spacing w:after="0"/>
      </w:pPr>
      <w:r>
        <w:t>　</w:t>
      </w:r>
    </w:p>
    <w:p w14:paraId="0D833626">
      <w:pPr>
        <w:pBdr>
          <w:bottom w:val="single" w:color="AAAAAA" w:sz="4" w:space="1"/>
        </w:pBdr>
        <w:spacing w:after="0"/>
      </w:pPr>
      <w:r>
        <w:t>　</w:t>
      </w:r>
    </w:p>
    <w:p w14:paraId="76B0ED85">
      <w:pPr>
        <w:spacing w:before="120" w:after="40"/>
      </w:pPr>
      <w:r>
        <w:rPr>
          <w:b/>
          <w:sz w:val="23"/>
        </w:rPr>
        <w:t>9. 签完卖房文件之后，是不是还有“买家过户、交割完成”这一步？是谁盯的？</w:t>
      </w:r>
    </w:p>
    <w:p w14:paraId="1936948B">
      <w:pPr>
        <w:pBdr>
          <w:bottom w:val="single" w:color="AAAAAA" w:sz="4" w:space="1"/>
        </w:pBdr>
        <w:spacing w:after="0"/>
      </w:pPr>
      <w:r>
        <w:t>　</w:t>
      </w:r>
    </w:p>
    <w:p w14:paraId="1A2CC16A">
      <w:pPr>
        <w:pBdr>
          <w:bottom w:val="single" w:color="AAAAAA" w:sz="4" w:space="1"/>
        </w:pBdr>
        <w:spacing w:after="0"/>
      </w:pPr>
      <w:r>
        <w:t>　</w:t>
      </w:r>
    </w:p>
    <w:p w14:paraId="7C217B5D">
      <w:pPr>
        <w:spacing w:before="120" w:after="40"/>
      </w:pPr>
      <w:r>
        <w:rPr>
          <w:b/>
          <w:sz w:val="23"/>
        </w:rPr>
        <w:t>10. 每一步做完了，你现在是怎么知道的？（微信、电话、去现场看、别人报）你最希望系统主动告诉你什么？</w:t>
      </w:r>
    </w:p>
    <w:p w14:paraId="04332C34">
      <w:pPr>
        <w:pBdr>
          <w:bottom w:val="single" w:color="AAAAAA" w:sz="4" w:space="1"/>
        </w:pBdr>
        <w:spacing w:after="0"/>
      </w:pPr>
      <w:r>
        <w:t>　</w:t>
      </w:r>
    </w:p>
    <w:p w14:paraId="1CAE5B9C">
      <w:pPr>
        <w:pBdr>
          <w:bottom w:val="single" w:color="AAAAAA" w:sz="4" w:space="1"/>
        </w:pBdr>
        <w:spacing w:after="0"/>
      </w:pPr>
      <w:r>
        <w:t>　</w:t>
      </w:r>
    </w:p>
    <w:sectPr>
      <w:pgSz w:w="16838" w:h="11906" w:orient="landscape"/>
      <w:pgMar w:top="907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6D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LCR=</cp:lastModifiedBy>
  <dcterms:modified xsi:type="dcterms:W3CDTF">2026-09-11T12:21:17Z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988314CCBFD8A7F2AD54A46A31B03E8C_42</vt:lpwstr>
  </property>
</Properties>
</file>